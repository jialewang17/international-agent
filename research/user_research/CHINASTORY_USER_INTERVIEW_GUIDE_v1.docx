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BA2D1">
      <w:pPr>
        <w:jc w:val="center"/>
      </w:pPr>
      <w:r>
        <w:rPr>
          <w:rFonts w:ascii="微软雅黑" w:hAnsi="微软雅黑" w:eastAsia="微软雅黑"/>
          <w:b/>
          <w:sz w:val="36"/>
        </w:rPr>
        <w:t>ChinaStory Agent 用户需求半结构访谈提纲</w:t>
      </w:r>
    </w:p>
    <w:p w14:paraId="72477414">
      <w:pPr>
        <w:rPr>
          <w:rFonts w:hint="default" w:eastAsia="微软雅黑"/>
          <w:lang w:val="en-US" w:eastAsia="zh-CN"/>
        </w:rPr>
      </w:pPr>
      <w:r>
        <w:rPr>
          <w:b/>
        </w:rPr>
        <w:t>建议时长：</w:t>
      </w:r>
      <w:r>
        <w:t>30–40分钟</w:t>
      </w:r>
      <w:r>
        <w:br w:type="textWrapping"/>
      </w:r>
      <w:r>
        <w:rPr>
          <w:b/>
        </w:rPr>
        <w:t>访谈对象：</w:t>
      </w:r>
      <w:r>
        <w:t>具有中国文化、中国故事、国际传播、英文内容或海外社交媒体等相关内容生产经验的高校</w:t>
      </w:r>
      <w:r>
        <w:rPr>
          <w:rFonts w:hint="eastAsia"/>
          <w:lang w:val="en-US" w:eastAsia="zh-CN"/>
        </w:rPr>
        <w:t>老师或从事相关职业的工作人员。</w:t>
      </w:r>
    </w:p>
    <w:p w14:paraId="5B1EBF16">
      <w:pPr>
        <w:pStyle w:val="3"/>
      </w:pPr>
      <w:r>
        <w:t>访谈简介</w:t>
      </w:r>
    </w:p>
    <w:p w14:paraId="39A3CAAE">
      <w:r>
        <w:t>你好，非常感谢你参加这次访谈。我们正在进行一个大学生创新项目，研究如何利用人工智能辅助中国故事的国际传播内容生产。今天主要想了解你过去真实完成相关内容任务时的工作方式，例如如何理解任务、准备资料、使用AI、考虑受众、形成内容、修改和审核</w:t>
      </w:r>
      <w:r>
        <w:rPr>
          <w:rFonts w:hint="eastAsia"/>
          <w:lang w:eastAsia="zh-CN"/>
        </w:rPr>
        <w:t>。</w:t>
      </w:r>
      <w:r>
        <w:t>我们目前正在设计系统流程，因此更希望了解你实际怎么做、哪些地方比较麻烦，以及现有工具如何参与其中。整个访谈大约30–40分钟。你的回答仅用于项目研究和产品设计；如有不方便回答的问题，可以直接跳过。</w:t>
      </w:r>
    </w:p>
    <w:p w14:paraId="50B864F0">
      <w:pPr>
        <w:pStyle w:val="3"/>
      </w:pPr>
      <w:r>
        <w:t>Q1｜相关经历与角色</w:t>
      </w:r>
    </w:p>
    <w:p w14:paraId="3FF3BA60">
      <w:r>
        <w:rPr>
          <w:b/>
        </w:rPr>
        <w:t>过去一年，在你参与过与中国文化、中国故事、国际传播、英文内容或海外社交媒体等相关的内容生产过程中，可以简单介绍一下你通常参与什么类型的任务，以及你主要负责什么吗？</w:t>
      </w:r>
    </w:p>
    <w:p w14:paraId="3A9667C3">
      <w:r>
        <w:t>可能追问：</w:t>
      </w:r>
    </w:p>
    <w:p w14:paraId="15B5A784">
      <w:pPr>
        <w:rPr>
          <w:b w:val="0"/>
          <w:bCs/>
        </w:rPr>
      </w:pPr>
      <w:r>
        <w:rPr>
          <w:b w:val="0"/>
          <w:bCs/>
        </w:rPr>
        <w:t> 这些任务通常来自课程、比赛、实验室/项目团队、校园媒体，还是其他场景？</w:t>
      </w:r>
    </w:p>
    <w:p w14:paraId="2BCAF1E6">
      <w:pPr>
        <w:rPr>
          <w:b w:val="0"/>
          <w:bCs/>
        </w:rPr>
      </w:pPr>
      <w:r>
        <w:rPr>
          <w:b w:val="0"/>
          <w:bCs/>
        </w:rPr>
        <w:t> 通常需要产出什么类型的内容？中文、英文或双语？</w:t>
      </w:r>
    </w:p>
    <w:p w14:paraId="6C361273">
      <w:pPr>
        <w:rPr>
          <w:b w:val="0"/>
          <w:bCs/>
        </w:rPr>
      </w:pPr>
      <w:r>
        <w:rPr>
          <w:b w:val="0"/>
          <w:bCs/>
        </w:rPr>
        <w:t> 内容通常面向谁？会发布或使用在哪些平台/场景？</w:t>
      </w:r>
    </w:p>
    <w:p w14:paraId="79A6E5B2">
      <w:pPr>
        <w:rPr>
          <w:b w:val="0"/>
          <w:bCs/>
        </w:rPr>
      </w:pPr>
      <w:r>
        <w:rPr>
          <w:b w:val="0"/>
          <w:bCs/>
        </w:rPr>
        <w:t> 你在团队中通常负责哪些环节？</w:t>
      </w:r>
    </w:p>
    <w:p w14:paraId="47F4FD28">
      <w:r>
        <w:rPr>
          <w:b/>
        </w:rPr>
        <w:t>必须获得的有效信息：受访者是否属于目标用户；典型任务类型、角色、内容形式、受众与使用场景。</w:t>
      </w:r>
    </w:p>
    <w:p w14:paraId="55AEF6DD">
      <w:pPr>
        <w:pStyle w:val="3"/>
        <w:rPr>
          <w:color w:val="0000FF"/>
        </w:rPr>
      </w:pPr>
      <w:r>
        <w:rPr>
          <w:color w:val="0000FF"/>
        </w:rPr>
        <w:t>Q2｜实际工作方式与流程还原</w:t>
      </w:r>
    </w:p>
    <w:p w14:paraId="12705346">
      <w:r>
        <w:rPr>
          <w:b/>
        </w:rPr>
        <w:t>你平时接到这类内容任务以后，一般会先做什么？在真正开始写之前，通常还需要准备哪些东西？</w:t>
      </w:r>
    </w:p>
    <w:p w14:paraId="5D9B554E">
      <w:r>
        <w:t>可能追问：</w:t>
      </w:r>
    </w:p>
    <w:p w14:paraId="4D846F5C">
      <w:pPr>
        <w:rPr>
          <w:b w:val="0"/>
          <w:bCs/>
        </w:rPr>
      </w:pPr>
      <w:r>
        <w:rPr>
          <w:b/>
        </w:rPr>
        <w:t xml:space="preserve"> </w:t>
      </w:r>
      <w:r>
        <w:rPr>
          <w:b w:val="0"/>
          <w:bCs/>
        </w:rPr>
        <w:t>你接到任务后第一件事通常是什么？为什么？</w:t>
      </w:r>
    </w:p>
    <w:p w14:paraId="11599190">
      <w:pPr>
        <w:rPr>
          <w:b w:val="0"/>
          <w:bCs/>
        </w:rPr>
      </w:pPr>
      <w:r>
        <w:rPr>
          <w:b w:val="0"/>
          <w:bCs/>
        </w:rPr>
        <w:t> 你通常需要先确认哪些要求？</w:t>
      </w:r>
    </w:p>
    <w:p w14:paraId="2FEF3AB5">
      <w:pPr>
        <w:rPr>
          <w:b w:val="0"/>
          <w:bCs/>
        </w:rPr>
      </w:pPr>
      <w:r>
        <w:rPr>
          <w:b w:val="0"/>
          <w:bCs/>
        </w:rPr>
        <w:t> 在真正开始写之前，一般需要准备好哪些资料或信息？</w:t>
      </w:r>
    </w:p>
    <w:p w14:paraId="61BF05AA">
      <w:pPr>
        <w:rPr>
          <w:b/>
          <w:bCs w:val="0"/>
        </w:rPr>
      </w:pPr>
      <w:r>
        <w:rPr>
          <w:b/>
          <w:bCs w:val="0"/>
        </w:rPr>
        <w:t> 什么情况下你会觉得“现在可以开始写了”？</w:t>
      </w:r>
    </w:p>
    <w:p w14:paraId="36273CEB">
      <w:pPr>
        <w:rPr>
          <w:b w:val="0"/>
          <w:bCs/>
        </w:rPr>
      </w:pPr>
      <w:r>
        <w:rPr>
          <w:b w:val="0"/>
          <w:bCs/>
        </w:rPr>
        <w:t> 第一版出来以后，你通常第一眼先看什么？接下来会怎么处理？</w:t>
      </w:r>
    </w:p>
    <w:p w14:paraId="1996014A">
      <w:pPr>
        <w:rPr>
          <w:b w:val="0"/>
          <w:bCs/>
        </w:rPr>
      </w:pPr>
      <w:r>
        <w:rPr>
          <w:b w:val="0"/>
          <w:bCs/>
        </w:rPr>
        <w:t> 哪些步骤经常需要返回前面重新做，或者来回反复？</w:t>
      </w:r>
    </w:p>
    <w:p w14:paraId="5A37448B">
      <w:pPr>
        <w:rPr>
          <w:b/>
          <w:bCs w:val="0"/>
        </w:rPr>
      </w:pPr>
      <w:r>
        <w:rPr>
          <w:b w:val="0"/>
          <w:bCs/>
        </w:rPr>
        <w:t> 访谈者可在最后复述：</w:t>
      </w:r>
      <w:r>
        <w:rPr>
          <w:b/>
          <w:bCs w:val="0"/>
        </w:rPr>
        <w:t>“我理解你的流程大概是 A→B→C→D，对吗？有没有遗漏、顺序不对或经常回退的地方？”</w:t>
      </w:r>
    </w:p>
    <w:p w14:paraId="2559B141">
      <w:pPr>
        <w:rPr>
          <w:b w:val="0"/>
          <w:bCs/>
        </w:rPr>
      </w:pPr>
      <w:r>
        <w:rPr>
          <w:b w:val="0"/>
          <w:bCs/>
        </w:rPr>
        <w:t>必须获得的有效信息：AS-IS 工作流的关键阶段、主要工具、进入/退出条件及常见回退点。</w:t>
      </w:r>
    </w:p>
    <w:p w14:paraId="716A31D8">
      <w:pPr>
        <w:pStyle w:val="3"/>
        <w:rPr>
          <w:rFonts w:hint="default" w:eastAsia="宋体"/>
          <w:lang w:val="en-US" w:eastAsia="zh-CN"/>
        </w:rPr>
      </w:pPr>
      <w:r>
        <w:t>Q3｜已有知识与每次需要重新确认的信息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知识图谱应该有什么节点）</w:t>
      </w:r>
    </w:p>
    <w:p w14:paraId="581D87F7">
      <w:r>
        <w:rPr>
          <w:b/>
        </w:rPr>
        <w:t>当你接到一个新的传播主题时，哪些信息是你们团队通常已经掌握、不需要每次重新准备的？哪些信息会因为主题变化，每次都需要重新查找或确认？</w:t>
      </w:r>
    </w:p>
    <w:p w14:paraId="37E902F8">
      <w:r>
        <w:t>可能追问：</w:t>
      </w:r>
    </w:p>
    <w:p w14:paraId="74B0FD88">
      <w:pPr>
        <w:rPr>
          <w:b w:val="0"/>
          <w:bCs/>
        </w:rPr>
      </w:pPr>
      <w:r>
        <w:rPr>
          <w:b w:val="0"/>
          <w:bCs/>
        </w:rPr>
        <w:t> 这些已经掌握的信息通常保存在哪里，或者主要依赖个人经验？</w:t>
      </w:r>
    </w:p>
    <w:p w14:paraId="5E662D2A">
      <w:pPr>
        <w:rPr>
          <w:b w:val="0"/>
          <w:bCs/>
        </w:rPr>
      </w:pPr>
      <w:r>
        <w:rPr>
          <w:b w:val="0"/>
          <w:bCs/>
        </w:rPr>
        <w:t> 每次重新查找的信息一般从哪些来源获得？</w:t>
      </w:r>
    </w:p>
    <w:p w14:paraId="1427489F">
      <w:pPr>
        <w:rPr>
          <w:b w:val="0"/>
          <w:bCs/>
        </w:rPr>
      </w:pPr>
      <w:r>
        <w:rPr>
          <w:b w:val="0"/>
          <w:bCs/>
        </w:rPr>
        <w:t> 哪些信息即使以前了解，也会因为时间、来源或任务变化而重新确认？</w:t>
      </w:r>
    </w:p>
    <w:p w14:paraId="7905D3D3">
      <w:r>
        <w:rPr>
          <w:b/>
        </w:rPr>
        <w:t> 如果回答比较笼统，可再用下面的信息类型作为提示，不必一开始逐项念给受访者。</w:t>
      </w:r>
    </w:p>
    <w:p w14:paraId="55FADAFD">
      <w:r>
        <w:rPr>
          <w:b/>
        </w:rPr>
        <w:t>信息类型：</w:t>
      </w:r>
    </w:p>
    <w:p w14:paraId="5BE93765">
      <w:pPr>
        <w:pStyle w:val="16"/>
        <w:numPr>
          <w:ilvl w:val="0"/>
          <w:numId w:val="0"/>
        </w:numPr>
        <w:ind w:leftChars="0"/>
        <w:rPr>
          <w:rFonts w:hint="eastAsia" w:cstheme="minorBidi"/>
          <w:b/>
          <w:sz w:val="21"/>
          <w:szCs w:val="22"/>
          <w:lang w:val="en-US" w:eastAsia="zh-CN" w:bidi="ar-SA"/>
        </w:rPr>
      </w:pPr>
      <w:r>
        <w:drawing>
          <wp:inline distT="0" distB="0" distL="114300" distR="114300">
            <wp:extent cx="6042660" cy="2453640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73C91">
      <w:r>
        <w:rPr>
          <w:b/>
        </w:rPr>
        <w:t>必须获得的有效信息：可复用知识与主题性信息的边界；高频需要重新检索/确认的信息类型及主要来源。</w:t>
      </w:r>
    </w:p>
    <w:p w14:paraId="137DF90B">
      <w:pPr>
        <w:pStyle w:val="3"/>
      </w:pPr>
      <w:r>
        <w:t>Q4｜资料、事实与 AI 使用中的关键问题</w:t>
      </w:r>
    </w:p>
    <w:p w14:paraId="0162F1E4">
      <w:r>
        <w:rPr>
          <w:b/>
        </w:rPr>
        <w:t>在找资料、确认事实和使用 AI 完成这类内容时，哪些地方最耗时间、最容易出问题，或者经常需要你反复确认？能不能举一个真实发生过的例子？</w:t>
      </w:r>
    </w:p>
    <w:p w14:paraId="6109907C">
      <w:pPr>
        <w:rPr>
          <w:rFonts w:hint="eastAsia" w:eastAsia="微软雅黑"/>
          <w:b w:val="0"/>
          <w:bCs/>
          <w:lang w:eastAsia="zh-CN"/>
        </w:rPr>
      </w:pPr>
      <w:r>
        <w:t>可能追问：</w:t>
      </w:r>
    </w:p>
    <w:p w14:paraId="3B416FCC">
      <w:pPr>
        <w:rPr>
          <w:b w:val="0"/>
          <w:bCs/>
        </w:rPr>
      </w:pPr>
      <w:r>
        <w:rPr>
          <w:b w:val="0"/>
          <w:bCs/>
        </w:rPr>
        <w:t xml:space="preserve"> </w:t>
      </w:r>
      <w:r>
        <w:rPr>
          <w:b/>
          <w:bCs w:val="0"/>
        </w:rPr>
        <w:t>是资料难找、来源难判断、不同来源说法不一致，还是 AI 给出的内容不确定？</w:t>
      </w:r>
    </w:p>
    <w:p w14:paraId="03C4D06C">
      <w:pPr>
        <w:rPr>
          <w:b w:val="0"/>
          <w:bCs/>
        </w:rPr>
      </w:pPr>
      <w:r>
        <w:rPr>
          <w:b w:val="0"/>
          <w:bCs/>
        </w:rPr>
        <w:t> 这类情况是不是经常发生？通常会带来什么影响？</w:t>
      </w:r>
    </w:p>
    <w:p w14:paraId="215D454C">
      <w:pPr>
        <w:rPr>
          <w:b/>
          <w:bCs w:val="0"/>
        </w:rPr>
      </w:pPr>
      <w:r>
        <w:rPr>
          <w:b w:val="0"/>
          <w:bCs/>
        </w:rPr>
        <w:t xml:space="preserve"> </w:t>
      </w:r>
      <w:r>
        <w:rPr>
          <w:b/>
          <w:bCs w:val="0"/>
        </w:rPr>
        <w:t>现有搜索工具或生成式 AI 能不能比较好地解决？如果不能，主要差在哪里？</w:t>
      </w:r>
    </w:p>
    <w:p w14:paraId="6C37D6C1">
      <w:r>
        <w:rPr>
          <w:b/>
        </w:rPr>
        <w:t>特别注意：重要结论尽量追到真实事件，不要把“AI 经常乱写”等笼统评价直接当作痛点。</w:t>
      </w:r>
    </w:p>
    <w:p w14:paraId="7C2C5E35">
      <w:r>
        <w:rPr>
          <w:b w:val="0"/>
          <w:bCs/>
        </w:rPr>
        <w:t>必须获得的有效信息：资料/事实/AI 使用中的高频、高成本或高风险问题；真实处理方式与现有工具缺口</w:t>
      </w:r>
      <w:r>
        <w:rPr>
          <w:b/>
        </w:rPr>
        <w:t>。</w:t>
      </w:r>
    </w:p>
    <w:p w14:paraId="659681C1">
      <w:pPr>
        <w:pStyle w:val="3"/>
      </w:pPr>
      <w:r>
        <w:t>Q5｜海外受众与跨文化表达</w:t>
      </w:r>
    </w:p>
    <w:p w14:paraId="2BBFE980">
      <w:r>
        <w:rPr>
          <w:b/>
        </w:rPr>
        <w:t>当内容面向海外或对中国背景了解较少的受众时，哪些地方对你来说最难处理？</w:t>
      </w:r>
      <w:r>
        <w:rPr>
          <w:rFonts w:hint="eastAsia"/>
          <w:b/>
          <w:lang w:eastAsia="zh-CN"/>
        </w:rPr>
        <w:t>（</w:t>
      </w:r>
      <w:r>
        <w:rPr>
          <w:b/>
        </w:rPr>
        <w:t>某个文化概念、背景信息、表达方式，还是受众可能不了解为什么这件事值得关注？</w:t>
      </w:r>
      <w:r>
        <w:rPr>
          <w:rFonts w:hint="eastAsia"/>
          <w:b/>
          <w:lang w:eastAsia="zh-CN"/>
        </w:rPr>
        <w:t>）</w:t>
      </w:r>
      <w:r>
        <w:rPr>
          <w:b/>
        </w:rPr>
        <w:t>能不能举一个真实例子？</w:t>
      </w:r>
    </w:p>
    <w:p w14:paraId="11A47A62">
      <w:r>
        <w:t>可能追问：</w:t>
      </w:r>
    </w:p>
    <w:p w14:paraId="0A31538D">
      <w:r>
        <w:rPr>
          <w:b/>
        </w:rPr>
        <w:t xml:space="preserve"> </w:t>
      </w:r>
      <w:r>
        <w:rPr>
          <w:rFonts w:hint="eastAsia"/>
          <w:b/>
          <w:lang w:val="en-US" w:eastAsia="zh-CN"/>
        </w:rPr>
        <w:t>对于</w:t>
      </w:r>
      <w:r>
        <w:rPr>
          <w:rFonts w:hint="default"/>
          <w:b/>
          <w:lang w:val="en-US" w:eastAsia="zh-CN"/>
        </w:rPr>
        <w:t>”</w:t>
      </w:r>
      <w:r>
        <w:rPr>
          <w:rFonts w:hint="eastAsia"/>
          <w:b/>
          <w:lang w:val="en-US" w:eastAsia="zh-CN"/>
        </w:rPr>
        <w:t>中国故事“，</w:t>
      </w:r>
      <w:r>
        <w:rPr>
          <w:b/>
        </w:rPr>
        <w:t>是直接翻译、补充背景、换一种说法、加入案例/人物，还是采用其他方式？</w:t>
      </w:r>
    </w:p>
    <w:p w14:paraId="2687C823">
      <w:r>
        <w:rPr>
          <w:b/>
        </w:rPr>
        <w:t> 如果同一批事实可以有几种讲法，你通常依据什么决定怎么讲？</w:t>
      </w:r>
    </w:p>
    <w:p w14:paraId="58F981A7">
      <w:pPr>
        <w:pStyle w:val="3"/>
      </w:pPr>
      <w:r>
        <w:t>Q6｜初稿检查、修改与人工复核</w:t>
      </w:r>
    </w:p>
    <w:p w14:paraId="25A7DC29">
      <w:r>
        <w:rPr>
          <w:b/>
        </w:rPr>
        <w:t>第一版稿子出来以后，你通常会先检查什么、怎么修改</w:t>
      </w:r>
      <w:r>
        <w:rPr>
          <w:rFonts w:hint="eastAsia"/>
          <w:b/>
          <w:lang w:eastAsia="zh-CN"/>
        </w:rPr>
        <w:t>（</w:t>
      </w:r>
      <w:r>
        <w:rPr>
          <w:b/>
        </w:rPr>
        <w:t>事实、来源、结构、语气、英文表达、受众适配还是平台风格？</w:t>
      </w:r>
      <w:r>
        <w:rPr>
          <w:rFonts w:hint="eastAsia"/>
          <w:b/>
          <w:lang w:eastAsia="zh-CN"/>
        </w:rPr>
        <w:t>）</w:t>
      </w:r>
      <w:r>
        <w:rPr>
          <w:b/>
        </w:rPr>
        <w:t>其中哪些 AI 生成或修改的内容，你一定会自己再确认？</w:t>
      </w:r>
    </w:p>
    <w:p w14:paraId="76F05D4A">
      <w:r>
        <w:t>可能追问：</w:t>
      </w:r>
    </w:p>
    <w:p w14:paraId="5A1F6C7A">
      <w:r>
        <w:rPr>
          <w:b/>
        </w:rPr>
        <w:t> 哪些内容你通常不会直接采用 AI 的结果，而一定会自己再看一遍或确认？为什么？</w:t>
      </w:r>
    </w:p>
    <w:p w14:paraId="359696BA">
      <w:r>
        <w:rPr>
          <w:b/>
        </w:rPr>
        <w:t> 最终提交、使用或发布之前，通常由谁做最后确认？</w:t>
      </w:r>
    </w:p>
    <w:p w14:paraId="0F57299D">
      <w:pPr>
        <w:pStyle w:val="3"/>
        <w:rPr>
          <w:color w:val="0000FF"/>
        </w:rPr>
      </w:pPr>
      <w:bookmarkStart w:id="0" w:name="_GoBack"/>
      <w:r>
        <w:rPr>
          <w:color w:val="0000FF"/>
        </w:rPr>
        <w:t>Q7｜现有工具已经解决与仍未解决的问题</w:t>
      </w:r>
    </w:p>
    <w:bookmarkEnd w:id="0"/>
    <w:p w14:paraId="7646C267">
      <w:r>
        <w:rPr>
          <w:b/>
        </w:rPr>
        <w:t>你现在使用的搜索工具、ChatGPT、DeepSeek、翻译工具或其他工具里，哪些事情已经解决得比较好？哪些事情仍然解决不好？</w:t>
      </w:r>
    </w:p>
    <w:p w14:paraId="50DCD638">
      <w:pPr>
        <w:rPr>
          <w:b w:val="0"/>
          <w:bCs/>
        </w:rPr>
      </w:pPr>
      <w:r>
        <w:rPr>
          <w:b w:val="0"/>
          <w:bCs/>
        </w:rPr>
        <w:t>必须获得的有效信息：通用工具已覆盖的能力、仍存在的缺口，以及 ChinaStory Agent 不应重复建设的部分。</w:t>
      </w:r>
    </w:p>
    <w:p w14:paraId="1F18D8F3">
      <w:pPr>
        <w:pStyle w:val="3"/>
      </w:pPr>
      <w:r>
        <w:t>Q8｜核心问题与优先级</w:t>
      </w:r>
    </w:p>
    <w:p w14:paraId="2738C80D">
      <w:r>
        <w:rPr>
          <w:b/>
        </w:rPr>
        <w:t>回顾刚才整个过程，如果只能优先改善一个环节，你会选哪个？为什么？</w:t>
      </w:r>
    </w:p>
    <w:p w14:paraId="4C9E44B0">
      <w:r>
        <w:t>可能追问：</w:t>
      </w:r>
    </w:p>
    <w:p w14:paraId="21E83BAB">
      <w:pPr>
        <w:rPr>
          <w:b w:val="0"/>
          <w:bCs/>
        </w:rPr>
      </w:pPr>
      <w:r>
        <w:rPr>
          <w:b/>
        </w:rPr>
        <w:t></w:t>
      </w:r>
      <w:r>
        <w:rPr>
          <w:b w:val="0"/>
          <w:bCs/>
        </w:rPr>
        <w:t xml:space="preserve"> 你现在一般怎么解决？为什么现有方法还不够？</w:t>
      </w:r>
    </w:p>
    <w:p w14:paraId="7AAE80FF">
      <w:pPr>
        <w:rPr>
          <w:b w:val="0"/>
          <w:bCs/>
        </w:rPr>
      </w:pPr>
      <w:r>
        <w:rPr>
          <w:b w:val="0"/>
          <w:bCs/>
        </w:rPr>
        <w:t> 如果第一个问题改善了，第二个你最希望改善什么？为什么？</w:t>
      </w:r>
    </w:p>
    <w:p w14:paraId="4571ADDD">
      <w:r>
        <w:rPr>
          <w:b/>
        </w:rPr>
        <w:t> 关于这类国际传播内容生产，还有没有哪个重要步骤或困难，是刚才没有问到的？</w:t>
      </w:r>
    </w:p>
    <w:p w14:paraId="163092F2">
      <w:pPr>
        <w:rPr>
          <w:b w:val="0"/>
          <w:bCs/>
        </w:rPr>
      </w:pPr>
      <w:r>
        <w:rPr>
          <w:b w:val="0"/>
          <w:bCs/>
        </w:rPr>
        <w:t>必须获得的有效信息：受访者的第一、第二优先问题及理由；遗漏问题；后续跨访谈归纳 Top 3 Pain Points 的证据。</w:t>
      </w: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323DAA"/>
    <w:rsid w:val="3E9F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1167</Words>
  <Characters>1193</Characters>
  <Lines>0</Lines>
  <Paragraphs>0</Paragraphs>
  <TotalTime>3</TotalTime>
  <ScaleCrop>false</ScaleCrop>
  <LinksUpToDate>false</LinksUpToDate>
  <CharactersWithSpaces>1214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郝秋玲</cp:lastModifiedBy>
  <dcterms:modified xsi:type="dcterms:W3CDTF">2026-10-03T10:15:24Z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eyJoZGlkIjoiMGEwZDYxYmI1ZDFmZDIxMzRjYWRmMzhmMzg1YWQ1YjMiLCJ1c2VySWQiOiIzMTg3MzAyMTAifQ==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850105DB1A7C464D9171DCE4818BE9AB_12</vt:lpwstr>
  </property>
</Properties>
</file>